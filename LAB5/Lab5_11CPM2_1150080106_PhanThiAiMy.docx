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63A82">
      <w:pPr>
        <w:jc w:val="center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LAB </w:t>
      </w:r>
      <w:r>
        <w:rPr>
          <w:rFonts w:hint="default" w:cs="Times New Roman"/>
          <w:b/>
          <w:color w:val="000000" w:themeColor="text1"/>
          <w:sz w:val="26"/>
          <w:szCs w:val="26"/>
          <w:lang w:val="en-US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: THIẾT LẬP MÔ HÌNH TƯỜNG LỬA pfSense</w:t>
      </w:r>
    </w:p>
    <w:p w14:paraId="1122C4E2">
      <w:pPr>
        <w:jc w:val="center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91B1104">
      <w:pPr>
        <w:spacing w:after="0" w:line="360" w:lineRule="auto"/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Tên: Phan Thị Ái My</w:t>
      </w:r>
    </w:p>
    <w:p w14:paraId="4E7B93DE">
      <w:pPr>
        <w:spacing w:after="0" w:line="360" w:lineRule="auto"/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MSSV: 1150080106</w:t>
      </w:r>
    </w:p>
    <w:p w14:paraId="449B51E6">
      <w:pPr>
        <w:spacing w:after="0" w:line="360" w:lineRule="auto"/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Lớp: 11CNPM2</w:t>
      </w:r>
      <w:bookmarkStart w:id="0" w:name="_GoBack"/>
      <w:bookmarkEnd w:id="0"/>
    </w:p>
    <w:p w14:paraId="531D5A74">
      <w:pPr>
        <w:spacing w:after="0" w:line="360" w:lineRule="auto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cs="Times New Roman"/>
          <w:color w:val="000000" w:themeColor="text1"/>
          <w:szCs w:val="26"/>
          <w14:textFill>
            <w14:solidFill>
              <w14:schemeClr w14:val="tx1"/>
            </w14:solidFill>
          </w14:textFill>
        </w:rPr>
        <w:t>Link ytb: https://www.youtube.com/@phanthiaimy7753</w:t>
      </w:r>
    </w:p>
    <w:p w14:paraId="7E0DB7BD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MÔI TRƯỜNG VÀ CÁC THÀNH PHẦN SỬ DỤNG</w:t>
      </w:r>
    </w:p>
    <w:p w14:paraId="1C0ABCB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1.1. Phần mềm sử dụng</w:t>
      </w:r>
    </w:p>
    <w:p w14:paraId="71398C2E">
      <w:pPr>
        <w:pStyle w:val="2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VMware Workstation</w:t>
      </w:r>
    </w:p>
    <w:p w14:paraId="46A47D54">
      <w:pPr>
        <w:pStyle w:val="2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pfSense CE 2.7.2-RELEASE</w:t>
      </w:r>
    </w:p>
    <w:p w14:paraId="787530FD">
      <w:pPr>
        <w:pStyle w:val="2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Windows Server 2022</w:t>
      </w:r>
    </w:p>
    <w:p w14:paraId="43E8853B">
      <w:pPr>
        <w:pStyle w:val="23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Ubuntu Server 22.04/24.04</w:t>
      </w:r>
    </w:p>
    <w:p w14:paraId="49D7EAA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1.2. Các máy ảo sử dụng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</w:tblGrid>
      <w:tr w14:paraId="52CF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FBB00F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160" w:type="dxa"/>
          </w:tcPr>
          <w:p w14:paraId="47667D1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Máy ảo</w:t>
            </w:r>
          </w:p>
        </w:tc>
        <w:tc>
          <w:tcPr>
            <w:tcW w:w="2160" w:type="dxa"/>
          </w:tcPr>
          <w:p w14:paraId="0025E7E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Vai trò</w:t>
            </w:r>
          </w:p>
        </w:tc>
      </w:tr>
      <w:tr w14:paraId="6041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A722E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60" w:type="dxa"/>
          </w:tcPr>
          <w:p w14:paraId="13AAA727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</w:t>
            </w:r>
          </w:p>
        </w:tc>
        <w:tc>
          <w:tcPr>
            <w:tcW w:w="2160" w:type="dxa"/>
          </w:tcPr>
          <w:p w14:paraId="26DFFB9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Firewall</w:t>
            </w:r>
          </w:p>
        </w:tc>
      </w:tr>
      <w:tr w14:paraId="505D6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8778F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60" w:type="dxa"/>
          </w:tcPr>
          <w:p w14:paraId="0453090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Server 2022 #1</w:t>
            </w:r>
          </w:p>
        </w:tc>
        <w:tc>
          <w:tcPr>
            <w:tcW w:w="2160" w:type="dxa"/>
          </w:tcPr>
          <w:p w14:paraId="49E0221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Domain Controller (DC)</w:t>
            </w:r>
          </w:p>
        </w:tc>
      </w:tr>
      <w:tr w14:paraId="504F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C287CD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60" w:type="dxa"/>
          </w:tcPr>
          <w:p w14:paraId="5701D8C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Ubuntu Server</w:t>
            </w:r>
          </w:p>
        </w:tc>
        <w:tc>
          <w:tcPr>
            <w:tcW w:w="2160" w:type="dxa"/>
          </w:tcPr>
          <w:p w14:paraId="76A470C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LAN-Test</w:t>
            </w:r>
          </w:p>
        </w:tc>
      </w:tr>
      <w:tr w14:paraId="3A8C4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7F84C1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60" w:type="dxa"/>
          </w:tcPr>
          <w:p w14:paraId="3607D92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Server 2022 #2</w:t>
            </w:r>
          </w:p>
        </w:tc>
        <w:tc>
          <w:tcPr>
            <w:tcW w:w="2160" w:type="dxa"/>
          </w:tcPr>
          <w:p w14:paraId="6B6B205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DMZ-Web</w:t>
            </w:r>
          </w:p>
        </w:tc>
      </w:tr>
    </w:tbl>
    <w:p w14:paraId="4A33325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1.3. Địa chỉ IP sử dụng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76F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59AF0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Thiết bị</w:t>
            </w:r>
          </w:p>
        </w:tc>
        <w:tc>
          <w:tcPr>
            <w:tcW w:w="2160" w:type="dxa"/>
          </w:tcPr>
          <w:p w14:paraId="3E9DB4E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Mạng/Interface</w:t>
            </w:r>
          </w:p>
        </w:tc>
        <w:tc>
          <w:tcPr>
            <w:tcW w:w="2160" w:type="dxa"/>
          </w:tcPr>
          <w:p w14:paraId="0A034AE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Địa chỉ IP</w:t>
            </w:r>
          </w:p>
        </w:tc>
        <w:tc>
          <w:tcPr>
            <w:tcW w:w="2160" w:type="dxa"/>
          </w:tcPr>
          <w:p w14:paraId="20E36BC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Gateway</w:t>
            </w:r>
          </w:p>
        </w:tc>
      </w:tr>
      <w:tr w14:paraId="183F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E58EE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</w:t>
            </w:r>
          </w:p>
        </w:tc>
        <w:tc>
          <w:tcPr>
            <w:tcW w:w="2160" w:type="dxa"/>
          </w:tcPr>
          <w:p w14:paraId="5496D4A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LAN</w:t>
            </w:r>
          </w:p>
        </w:tc>
        <w:tc>
          <w:tcPr>
            <w:tcW w:w="2160" w:type="dxa"/>
          </w:tcPr>
          <w:p w14:paraId="5BB6CD4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10.0.0.1/8</w:t>
            </w:r>
          </w:p>
        </w:tc>
        <w:tc>
          <w:tcPr>
            <w:tcW w:w="2160" w:type="dxa"/>
          </w:tcPr>
          <w:p w14:paraId="271AB47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8D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141604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pfSense</w:t>
            </w:r>
          </w:p>
        </w:tc>
        <w:tc>
          <w:tcPr>
            <w:tcW w:w="2160" w:type="dxa"/>
          </w:tcPr>
          <w:p w14:paraId="7D867990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DMZ</w:t>
            </w:r>
          </w:p>
        </w:tc>
        <w:tc>
          <w:tcPr>
            <w:tcW w:w="2160" w:type="dxa"/>
          </w:tcPr>
          <w:p w14:paraId="4DA3E2E8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172.16.0.1/16</w:t>
            </w:r>
          </w:p>
        </w:tc>
        <w:tc>
          <w:tcPr>
            <w:tcW w:w="2160" w:type="dxa"/>
          </w:tcPr>
          <w:p w14:paraId="59D55A2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298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B75C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Server 2022 #1</w:t>
            </w:r>
          </w:p>
        </w:tc>
        <w:tc>
          <w:tcPr>
            <w:tcW w:w="2160" w:type="dxa"/>
          </w:tcPr>
          <w:p w14:paraId="49E60C3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LAN</w:t>
            </w:r>
          </w:p>
        </w:tc>
        <w:tc>
          <w:tcPr>
            <w:tcW w:w="2160" w:type="dxa"/>
          </w:tcPr>
          <w:p w14:paraId="67489D9E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10.0.0.2/8</w:t>
            </w:r>
          </w:p>
        </w:tc>
        <w:tc>
          <w:tcPr>
            <w:tcW w:w="2160" w:type="dxa"/>
          </w:tcPr>
          <w:p w14:paraId="733ADAA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10.0.0.1</w:t>
            </w:r>
          </w:p>
        </w:tc>
      </w:tr>
      <w:tr w14:paraId="46AC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547DB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Ubuntu Server</w:t>
            </w:r>
          </w:p>
        </w:tc>
        <w:tc>
          <w:tcPr>
            <w:tcW w:w="2160" w:type="dxa"/>
          </w:tcPr>
          <w:p w14:paraId="084676BA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LAN</w:t>
            </w:r>
          </w:p>
        </w:tc>
        <w:tc>
          <w:tcPr>
            <w:tcW w:w="2160" w:type="dxa"/>
          </w:tcPr>
          <w:p w14:paraId="204C4F43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10.0.0.3/8</w:t>
            </w:r>
          </w:p>
        </w:tc>
        <w:tc>
          <w:tcPr>
            <w:tcW w:w="2160" w:type="dxa"/>
          </w:tcPr>
          <w:p w14:paraId="4BD1E195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10.0.0.1</w:t>
            </w:r>
          </w:p>
        </w:tc>
      </w:tr>
      <w:tr w14:paraId="7887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D2513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Windows Server 2022 #2</w:t>
            </w:r>
          </w:p>
        </w:tc>
        <w:tc>
          <w:tcPr>
            <w:tcW w:w="2160" w:type="dxa"/>
          </w:tcPr>
          <w:p w14:paraId="06377FBF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DMZ</w:t>
            </w:r>
          </w:p>
        </w:tc>
        <w:tc>
          <w:tcPr>
            <w:tcW w:w="2160" w:type="dxa"/>
          </w:tcPr>
          <w:p w14:paraId="6EDFCAF2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172.16.0.2/16</w:t>
            </w:r>
          </w:p>
        </w:tc>
        <w:tc>
          <w:tcPr>
            <w:tcW w:w="2160" w:type="dxa"/>
          </w:tcPr>
          <w:p w14:paraId="6E62171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172.16.0.1</w:t>
            </w:r>
          </w:p>
        </w:tc>
      </w:tr>
      <w:tr w14:paraId="1884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E5816C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Máy thật</w:t>
            </w:r>
          </w:p>
        </w:tc>
        <w:tc>
          <w:tcPr>
            <w:tcW w:w="2160" w:type="dxa"/>
          </w:tcPr>
          <w:p w14:paraId="7D824856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Host-only</w:t>
            </w:r>
          </w:p>
        </w:tc>
        <w:tc>
          <w:tcPr>
            <w:tcW w:w="2160" w:type="dxa"/>
          </w:tcPr>
          <w:p w14:paraId="42ED9B59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10.0.0.100/8</w:t>
            </w:r>
          </w:p>
        </w:tc>
        <w:tc>
          <w:tcPr>
            <w:tcW w:w="2160" w:type="dxa"/>
          </w:tcPr>
          <w:p w14:paraId="6CA00CDB">
            <w:pPr>
              <w:spacing w:after="0" w:line="240" w:lineRule="auto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4934D13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TÌNH HUỐNG 1 – KIỂM SOÁT ICMP, DNS, HTTP/HTTPS</w:t>
      </w:r>
    </w:p>
    <w:p w14:paraId="7E2BC08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tiêu: Chặn ICMP từ LAN ra ngoài, đồng thời cho phép DNS, HTTP và HTTPS.</w:t>
      </w:r>
    </w:p>
    <w:p w14:paraId="1DE469E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 – Kiểm tra cấu hình mạng Windows Server</w:t>
      </w:r>
    </w:p>
    <w:p w14:paraId="37ED3BC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ipconfig trên Windows Server 2022 #1.</w:t>
      </w:r>
    </w:p>
    <w:p w14:paraId="369CD257">
      <w:r>
        <w:drawing>
          <wp:inline distT="0" distB="0" distL="114300" distR="114300">
            <wp:extent cx="5210175" cy="2133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A87A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 – Kiểm tra kết nối Windows Server đến pfSense</w:t>
      </w:r>
    </w:p>
    <w:p w14:paraId="6FB69ED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ping 10.0.0.1.</w:t>
      </w:r>
    </w:p>
    <w:p w14:paraId="127DBCBD">
      <w:r>
        <w:drawing>
          <wp:inline distT="0" distB="0" distL="114300" distR="114300">
            <wp:extent cx="4438650" cy="1924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6168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 – Kiểm tra Internet trước khi cấu hình Firewall</w:t>
      </w:r>
    </w:p>
    <w:p w14:paraId="16A8BD9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ping 8.8.8.8.</w:t>
      </w:r>
    </w:p>
    <w:p w14:paraId="3B2461F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05325" cy="1924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FC9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4 – Truy cập giao diện pfSense</w:t>
      </w:r>
    </w:p>
    <w:p w14:paraId="554BB7E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Mở giao diện quản trị pfSense.</w:t>
      </w:r>
    </w:p>
    <w:p w14:paraId="2392B9E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7510" cy="2618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t="4235" b="621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5 – Tắt luật LAN mặc định</w:t>
      </w:r>
    </w:p>
    <w:p w14:paraId="3FA03FD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Vào Firewall → Rules → LAN và tắt luật allow LAN to any; giữ Anti-Lockout Rule.</w:t>
      </w:r>
    </w:p>
    <w:p w14:paraId="26AC0B6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7510" cy="2588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t="6928" b="901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664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6 – Tạo rule Block ICMP</w:t>
      </w:r>
    </w:p>
    <w:p w14:paraId="3A7BC46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 rule Block, Protocol ICMP, Source LAN net, Destination Any.</w:t>
      </w:r>
    </w:p>
    <w:p w14:paraId="468B2BF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7510" cy="27362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rcRect t="5835" b="5320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376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7 – Tạo rule Pass DNS</w:t>
      </w:r>
    </w:p>
    <w:p w14:paraId="684B05A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 rule cho phép TCP/UDP port 53 từ LAN net đến Any.</w:t>
      </w:r>
    </w:p>
    <w:p w14:paraId="14B85D6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7510" cy="273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rcRect t="4474" b="686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5765" cy="203327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375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8 – Tạo rule Pass HTTP/HTTPS</w:t>
      </w:r>
    </w:p>
    <w:p w14:paraId="3BD43FA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 rule cho phép TCP port 80 và TCP port 443 từ LAN net đến Any.</w:t>
      </w:r>
    </w:p>
    <w:p w14:paraId="4F4755A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1320" cy="1972945"/>
            <wp:effectExtent l="0" t="0" r="508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5B2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9 – Apply và Reset States</w:t>
      </w:r>
    </w:p>
    <w:p w14:paraId="30C122B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Apply Changes, sau đó Diagnostics → States → Reset States.</w:t>
      </w:r>
    </w:p>
    <w:p w14:paraId="1AEEBD2A">
      <w:r>
        <w:drawing>
          <wp:inline distT="0" distB="0" distL="114300" distR="114300">
            <wp:extent cx="5477510" cy="2597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rcRect t="10062" b="5588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15F4D">
      <w:pPr>
        <w:rPr>
          <w:rFonts w:hint="default"/>
        </w:rPr>
      </w:pPr>
    </w:p>
    <w:p w14:paraId="734D8F0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10 – Kiểm tra ICMP sau khi chặn</w:t>
      </w:r>
    </w:p>
    <w:p w14:paraId="27C6706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ping 8.8.8.8.</w:t>
      </w:r>
    </w:p>
    <w:p w14:paraId="7EB0C3C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876800" cy="2019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CA4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11 – Kiểm tra DNS</w:t>
      </w:r>
    </w:p>
    <w:p w14:paraId="2300850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nslookup example.com 8.8.8.8 hoặc Resolve-DnsName example.com -Server 8.8.8.8.</w:t>
      </w:r>
    </w:p>
    <w:p w14:paraId="695E4A3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990975" cy="20383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C9BB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12 – Kiểm tra HTTPS</w:t>
      </w:r>
    </w:p>
    <w:p w14:paraId="62BBCC5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Chạy curl.exe -4 https://example.com.</w:t>
      </w:r>
    </w:p>
    <w:p w14:paraId="6C59588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5130" cy="1160145"/>
            <wp:effectExtent l="0" t="0" r="127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44F9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quả: ICMP bị chặn; DNS và HTTP/HTTPS được phép.</w:t>
      </w:r>
    </w:p>
    <w:p w14:paraId="6FEF0CAC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TÌNH HUỐNG 2 – CHỈ CHO PHÉP DC TRUY CẬP INTERNET</w:t>
      </w:r>
    </w:p>
    <w:p w14:paraId="34114FD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tiêu: DC 10.0.0.2 được phép truy cập Internet; LAN-Test 10.0.0.3 bị chặn.</w:t>
      </w:r>
    </w:p>
    <w:p w14:paraId="53BEF75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 – Kiểm tra IP của Ubuntu LAN-Test</w:t>
      </w:r>
    </w:p>
    <w:p w14:paraId="7D7D914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Kiểm tra Ubuntu có IP 10.0.0.3/8 và Gateway 10.0.0.1.</w:t>
      </w:r>
    </w:p>
    <w:p w14:paraId="1238D9A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9415" cy="20002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C1CA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 – Kiểm tra DC và LAN-Test trước khi cấu hình</w:t>
      </w:r>
    </w:p>
    <w:p w14:paraId="4C9C8C4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Kiểm tra kết nối Internet của DC 10.0.0.2 và Ubuntu 10.0.0.3.</w:t>
      </w:r>
    </w:p>
    <w:p w14:paraId="577ACAF7">
      <w:r>
        <w:drawing>
          <wp:inline distT="0" distB="0" distL="114300" distR="114300">
            <wp:extent cx="4362450" cy="219075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0D47">
      <w:pPr>
        <w:rPr>
          <w:rFonts w:hint="default"/>
        </w:rPr>
      </w:pPr>
      <w:r>
        <w:drawing>
          <wp:inline distT="0" distB="0" distL="114300" distR="114300">
            <wp:extent cx="4391025" cy="1219200"/>
            <wp:effectExtent l="0" t="0" r="9525" b="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EB86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 – Tắt luật LAN mặc định</w:t>
      </w:r>
    </w:p>
    <w:p w14:paraId="24CBF47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Trên Firewall → Rules → LAN, tắt luật allow LAN to any.</w:t>
      </w:r>
    </w:p>
    <w:p w14:paraId="226F6811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5605" cy="2765425"/>
            <wp:effectExtent l="0" t="0" r="10795" b="15875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45B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4 – Tạo rule cho phép riêng DC</w:t>
      </w:r>
    </w:p>
    <w:p w14:paraId="54A5464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Pass Any, Source Single host 10.0.0.2, Destination Any.</w:t>
      </w:r>
    </w:p>
    <w:p w14:paraId="65071915">
      <w:r>
        <w:drawing>
          <wp:inline distT="0" distB="0" distL="114300" distR="114300">
            <wp:extent cx="5477510" cy="2795905"/>
            <wp:effectExtent l="0" t="0" r="0" b="0"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rcRect t="4186" b="503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FEF49">
      <w:pPr>
        <w:rPr>
          <w:rFonts w:hint="default"/>
        </w:rPr>
      </w:pPr>
      <w:r>
        <w:drawing>
          <wp:inline distT="0" distB="0" distL="114300" distR="114300">
            <wp:extent cx="5479415" cy="2089785"/>
            <wp:effectExtent l="0" t="0" r="6985" b="5715"/>
            <wp:docPr id="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400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5 – Tạo rule Block các máy LAN còn lại</w:t>
      </w:r>
    </w:p>
    <w:p w14:paraId="5A42ED1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Block Any, Source LAN net, Destination Any. Đặt dưới rule Pass DC.</w:t>
      </w:r>
    </w:p>
    <w:p w14:paraId="6E438F98">
      <w:r>
        <w:drawing>
          <wp:inline distT="0" distB="0" distL="114300" distR="114300">
            <wp:extent cx="5479415" cy="2543810"/>
            <wp:effectExtent l="0" t="0" r="6985" b="889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EBE1">
      <w:pPr>
        <w:rPr>
          <w:rFonts w:hint="default"/>
        </w:rPr>
      </w:pPr>
      <w:r>
        <w:drawing>
          <wp:inline distT="0" distB="0" distL="114300" distR="114300">
            <wp:extent cx="5481320" cy="2277745"/>
            <wp:effectExtent l="0" t="0" r="5080" b="825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97A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6 – Apply và Reset States</w:t>
      </w:r>
    </w:p>
    <w:p w14:paraId="292BC5A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Apply Changes và Reset States.</w:t>
      </w:r>
    </w:p>
    <w:p w14:paraId="42F9837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3225" cy="2854960"/>
            <wp:effectExtent l="0" t="0" r="3175" b="2540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AB5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7 – Kiểm tra DC</w:t>
      </w:r>
    </w:p>
    <w:p w14:paraId="43ED192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Trên DC chạy ping 8.8.8.8.</w:t>
      </w:r>
    </w:p>
    <w:p w14:paraId="675C60C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286250" cy="2209800"/>
            <wp:effectExtent l="0" t="0" r="0" b="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8DF4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8 – Kiểm tra LAN-Test</w:t>
      </w:r>
    </w:p>
    <w:p w14:paraId="56D963D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Trên Ubuntu chạy ping 8.8.8.8.</w:t>
      </w:r>
    </w:p>
    <w:p w14:paraId="1183D17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29200" cy="1143000"/>
            <wp:effectExtent l="0" t="0" r="0" b="0"/>
            <wp:docPr id="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07AC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quả: DC được phép truy cập Internet, LAN-Test bị chặn.</w:t>
      </w:r>
    </w:p>
    <w:p w14:paraId="0898BDCD">
      <w:pPr>
        <w:pStyle w:val="2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TÌNH HUỐNG 3 – CÔ LẬP DMZ VỚI LAN</w:t>
      </w:r>
    </w:p>
    <w:p w14:paraId="592E342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tiêu: DMZ-Web được truy cập Internet nhưng không được truy cập mạng LAN.</w:t>
      </w:r>
    </w:p>
    <w:p w14:paraId="1BBEA65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1 – Kiểm tra cấu hình DMZ-Web</w:t>
      </w:r>
    </w:p>
    <w:p w14:paraId="53B5090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Kiểm tra IP 172.16.0.2/16 và Gateway 172.16.0.1.</w:t>
      </w:r>
    </w:p>
    <w:p w14:paraId="318A0B7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181600" cy="2000250"/>
            <wp:effectExtent l="0" t="0" r="0" b="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C26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2 – Cho phép DMZ truy cập Any để kiểm tra baseline</w:t>
      </w:r>
    </w:p>
    <w:p w14:paraId="0813DAF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 Pass DMZ net → Any trên tab DMZ.</w:t>
      </w:r>
    </w:p>
    <w:p w14:paraId="15B5627B">
      <w:r>
        <w:drawing>
          <wp:inline distT="0" distB="0" distL="114300" distR="114300">
            <wp:extent cx="5478145" cy="2506980"/>
            <wp:effectExtent l="0" t="0" r="8255" b="762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6875" cy="2089150"/>
            <wp:effectExtent l="0" t="0" r="9525" b="6350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86D3">
      <w:pPr>
        <w:rPr>
          <w:rFonts w:hint="default"/>
        </w:rPr>
      </w:pPr>
    </w:p>
    <w:p w14:paraId="29DF7F2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3 – Kiểm tra DMZ-Web truy cập LAN trước khi chặn</w:t>
      </w:r>
    </w:p>
    <w:p w14:paraId="4DE5742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Từ DMZ-Web chạy ping 10.0.0.2.</w:t>
      </w:r>
    </w:p>
    <w:p w14:paraId="6360B92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05325" cy="2228850"/>
            <wp:effectExtent l="0" t="0" r="9525" b="0"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D40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4 – Chuẩn bị ICMP trên DC</w:t>
      </w:r>
    </w:p>
    <w:p w14:paraId="518CF2D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Cho phép ICMP Echo trên DC để tránh Windows Firewall làm sai kết quả kiểm tra.</w:t>
      </w:r>
    </w:p>
    <w:p w14:paraId="5606CD7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79415" cy="4455795"/>
            <wp:effectExtent l="0" t="0" r="6985" b="1905"/>
            <wp:docPr id="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228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5 – Tạo rule Block DMZ → LAN</w:t>
      </w:r>
    </w:p>
    <w:p w14:paraId="599E4A8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Tạo Block Any, Source DMZ net, Destination LAN net và đặt phía trên rule Pass DMZ net → Any.</w:t>
      </w:r>
    </w:p>
    <w:p w14:paraId="2887C794">
      <w:r>
        <w:drawing>
          <wp:inline distT="0" distB="0" distL="114300" distR="114300">
            <wp:extent cx="5485130" cy="2723515"/>
            <wp:effectExtent l="0" t="0" r="1270" b="635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378D">
      <w:pPr>
        <w:rPr>
          <w:rFonts w:hint="default"/>
        </w:rPr>
      </w:pPr>
      <w:r>
        <w:drawing>
          <wp:inline distT="0" distB="0" distL="114300" distR="114300">
            <wp:extent cx="5476240" cy="1907540"/>
            <wp:effectExtent l="0" t="0" r="0" b="0"/>
            <wp:docPr id="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rcRect t="1982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A0D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6 – Apply và Reset States</w:t>
      </w:r>
    </w:p>
    <w:p w14:paraId="564AE564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Apply Changes và Reset States.</w:t>
      </w:r>
    </w:p>
    <w:p w14:paraId="5385728F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485130" cy="2115185"/>
            <wp:effectExtent l="0" t="0" r="1270" b="18415"/>
            <wp:docPr id="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85EE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7 – Kiểm tra DMZ-Web → LAN sau khi chặn</w:t>
      </w:r>
    </w:p>
    <w:p w14:paraId="5BEFD60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Từ DMZ-Web chạy ping 10.0.0.2.</w:t>
      </w:r>
    </w:p>
    <w:p w14:paraId="71FC659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43450" cy="1733550"/>
            <wp:effectExtent l="0" t="0" r="0" b="0"/>
            <wp:docPr id="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703E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8 – Kiểm tra DMZ-Web → Internet</w:t>
      </w:r>
    </w:p>
    <w:p w14:paraId="5C5656D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Kiểm tra ping 8.8.8.8 và DNS nếu đã cấu hình.</w:t>
      </w:r>
    </w:p>
    <w:p w14:paraId="2A0673A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24375" cy="2257425"/>
            <wp:effectExtent l="0" t="0" r="9525" b="9525"/>
            <wp:docPr id="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BEEB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Bước 9 – Xóa rule ICMP tạm trên DC</w:t>
      </w:r>
    </w:p>
    <w:p w14:paraId="6E34E33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Sau khi lấy đủ bằng chứng, xóa rule ICMP tạm thời trên Windows Firewall DC.</w:t>
      </w:r>
    </w:p>
    <w:p w14:paraId="6E702FEF">
      <w:r>
        <w:drawing>
          <wp:inline distT="0" distB="0" distL="114300" distR="114300">
            <wp:extent cx="5485765" cy="3401060"/>
            <wp:effectExtent l="0" t="0" r="635" b="889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47D2">
      <w:pPr>
        <w:rPr>
          <w:rFonts w:hint="default"/>
        </w:rPr>
      </w:pPr>
    </w:p>
    <w:p w14:paraId="09C83756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quả: DMZ-Web không thể truy cập LAN nhưng vẫn có thể truy cập Internet.</w:t>
      </w:r>
    </w:p>
    <w:p w14:paraId="0290AE0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862FB"/>
    <w:rsid w:val="4BFA0C84"/>
    <w:rsid w:val="524A5592"/>
    <w:rsid w:val="5CC55250"/>
    <w:rsid w:val="637214ED"/>
    <w:rsid w:val="6CE1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217</Words>
  <Characters>972</Characters>
  <Lines>0</Lines>
  <Paragraphs>0</Paragraphs>
  <TotalTime>0</TotalTime>
  <ScaleCrop>false</ScaleCrop>
  <LinksUpToDate>false</LinksUpToDate>
  <CharactersWithSpaces>1128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WPS_1790685776</cp:lastModifiedBy>
  <dcterms:modified xsi:type="dcterms:W3CDTF">2026-10-08T18:19:50Z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eyJoZGlkIjoiZGYzYjE1ZDI4Y2MxMDdiMTYwYjhiNDc3MjRjZGZmMDQiLCJ1c2VySWQiOiIxMzc0NDA4ODEyNTI1In0=</vt:lpwstr>
  </property>
  <property fmtid="{D5CDD505-2E9C-101B-9397-08002B2CF9AE}" pid="3" name="KSOProductBuildVer">
    <vt:lpwstr>1033-12.1.0.28485</vt:lpwstr>
  </property>
  <property fmtid="{D5CDD505-2E9C-101B-9397-08002B2CF9AE}" pid="4" name="ICV">
    <vt:lpwstr>BF6DC7D232104DFE8F2DE1292C873C8A_12</vt:lpwstr>
  </property>
</Properties>
</file>